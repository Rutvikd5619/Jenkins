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00E19">
      <w:pPr>
        <w:pStyle w:val="2"/>
      </w:pPr>
      <w:r>
        <w:t>Jenkins Parameterized Job – Tool Installation Assignment</w:t>
      </w:r>
    </w:p>
    <w:p w14:paraId="14CA412F"/>
    <w:p w14:paraId="63828B71">
      <w:r>
        <w:t>Objective:</w:t>
      </w:r>
    </w:p>
    <w:p w14:paraId="5289030B">
      <w:r>
        <w:t xml:space="preserve">Create a Jenkins parameterized freestyle job that allows the user to select a tool (Java, Git, Maven, Tomcat) at build time. </w:t>
      </w:r>
    </w:p>
    <w:p w14:paraId="4629857B">
      <w:r>
        <w:t xml:space="preserve">The job should check whether the selected tool is installed on the Jenkins server. </w:t>
      </w:r>
    </w:p>
    <w:p w14:paraId="4C63C954">
      <w:r>
        <w:t>If the tool is not installed, it should be installed automatically.</w:t>
      </w:r>
    </w:p>
    <w:p w14:paraId="38F02091"/>
    <w:p w14:paraId="7D6D2C23">
      <w:pPr>
        <w:rPr>
          <w:b/>
          <w:bCs/>
        </w:rPr>
      </w:pPr>
      <w:r>
        <w:rPr>
          <w:b/>
          <w:bCs/>
        </w:rPr>
        <w:t>Step 1: Create Jenkins Freestyle Job</w:t>
      </w:r>
    </w:p>
    <w:p w14:paraId="2FBAE84E">
      <w:r>
        <w:t>1. Login to Jenkins Dashboard</w:t>
      </w:r>
    </w:p>
    <w:p w14:paraId="65311890">
      <w:r>
        <w:t>2. Click on New Item</w:t>
      </w:r>
    </w:p>
    <w:p w14:paraId="3828748F">
      <w:r>
        <w:t>3. Enter Job Name:</w:t>
      </w:r>
      <w:r>
        <w:rPr>
          <w:rFonts w:hint="default"/>
          <w:lang w:val="en-IN"/>
        </w:rPr>
        <w:t xml:space="preserve"> </w:t>
      </w:r>
      <w:r>
        <w:t>Parameterized-Job</w:t>
      </w:r>
    </w:p>
    <w:p w14:paraId="7E47083A">
      <w:r>
        <w:t>4. Select Freestyle Project</w:t>
      </w:r>
    </w:p>
    <w:p w14:paraId="7C8853B5">
      <w:r>
        <w:t>5. Click OK</w:t>
      </w:r>
    </w:p>
    <w:p w14:paraId="1A4F2F62"/>
    <w:p w14:paraId="2408EE8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71795" cy="2594610"/>
            <wp:effectExtent l="0" t="0" r="14605" b="11430"/>
            <wp:docPr id="1" name="Picture 1" descr="Screenshot 2026-01-06 111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06 1116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4F99">
      <w:pPr>
        <w:rPr>
          <w:b/>
          <w:bCs/>
        </w:rPr>
      </w:pPr>
    </w:p>
    <w:p w14:paraId="64B7F4E8">
      <w:pPr>
        <w:rPr>
          <w:b/>
          <w:bCs/>
        </w:rPr>
      </w:pPr>
    </w:p>
    <w:p w14:paraId="4287C496">
      <w:pPr>
        <w:rPr>
          <w:b/>
          <w:bCs/>
        </w:rPr>
      </w:pPr>
      <w:r>
        <w:rPr>
          <w:b/>
          <w:bCs/>
        </w:rPr>
        <w:t>Step 2: Configure Parameters</w:t>
      </w:r>
    </w:p>
    <w:p w14:paraId="205FB063">
      <w:r>
        <w:t>1. Go to General section</w:t>
      </w:r>
    </w:p>
    <w:p w14:paraId="0C71F5DB">
      <w:r>
        <w:t>2. Enable “This project is parameterized”</w:t>
      </w:r>
    </w:p>
    <w:p w14:paraId="7548E2C3">
      <w:r>
        <w:t>3. Add Choice Parameter</w:t>
      </w:r>
    </w:p>
    <w:p w14:paraId="46672E91">
      <w:pPr>
        <w:rPr>
          <w:rFonts w:hint="default"/>
          <w:lang w:val="en-IN"/>
        </w:rPr>
      </w:pPr>
      <w:r>
        <w:t xml:space="preserve">   - </w:t>
      </w:r>
      <w:r>
        <w:rPr>
          <w:b/>
          <w:bCs/>
        </w:rPr>
        <w:t xml:space="preserve">Name: </w:t>
      </w:r>
      <w:r>
        <w:rPr>
          <w:rFonts w:hint="default"/>
          <w:b/>
          <w:bCs/>
          <w:lang w:val="en-IN"/>
        </w:rPr>
        <w:t>tools</w:t>
      </w:r>
    </w:p>
    <w:p w14:paraId="65D9EB27">
      <w:r>
        <w:t xml:space="preserve">   - Choices:</w:t>
      </w:r>
    </w:p>
    <w:p w14:paraId="37FFF714">
      <w:r>
        <w:t xml:space="preserve">     </w:t>
      </w:r>
      <w:r>
        <w:rPr>
          <w:rFonts w:hint="default"/>
          <w:lang w:val="en-IN"/>
        </w:rPr>
        <w:t>J</w:t>
      </w:r>
      <w:r>
        <w:t>ava</w:t>
      </w:r>
    </w:p>
    <w:p w14:paraId="22F7EDEA">
      <w:r>
        <w:t xml:space="preserve">     </w:t>
      </w:r>
      <w:r>
        <w:rPr>
          <w:rFonts w:hint="default"/>
          <w:lang w:val="en-IN"/>
        </w:rPr>
        <w:t>G</w:t>
      </w:r>
      <w:r>
        <w:t>it</w:t>
      </w:r>
    </w:p>
    <w:p w14:paraId="0026C28A">
      <w:r>
        <w:t xml:space="preserve">     maven</w:t>
      </w:r>
    </w:p>
    <w:p w14:paraId="48A45F8D">
      <w:r>
        <w:t xml:space="preserve">     tomcat</w:t>
      </w:r>
    </w:p>
    <w:p w14:paraId="7BF94645">
      <w:r>
        <w:t xml:space="preserve">   - Description: Select the tool to install or verify</w:t>
      </w:r>
    </w:p>
    <w:p w14:paraId="7DECC746"/>
    <w:p w14:paraId="6BAE0213">
      <w:r>
        <w:drawing>
          <wp:inline distT="0" distB="0" distL="114300" distR="114300">
            <wp:extent cx="5480685" cy="2929890"/>
            <wp:effectExtent l="0" t="0" r="5715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FC60"/>
    <w:p w14:paraId="0D9F0561"/>
    <w:p w14:paraId="3DB3061E"/>
    <w:p w14:paraId="661EBB76"/>
    <w:p w14:paraId="52F050F0">
      <w:pPr>
        <w:rPr>
          <w:b/>
          <w:bCs/>
        </w:rPr>
      </w:pPr>
      <w:r>
        <w:rPr>
          <w:b/>
          <w:bCs/>
        </w:rPr>
        <w:t>Step 3: Add Build Step (Execute Shell)</w:t>
      </w:r>
    </w:p>
    <w:p w14:paraId="40EE8C09">
      <w:r>
        <w:t>Add the following shell script:</w:t>
      </w:r>
    </w:p>
    <w:p w14:paraId="3D0C61A9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#!/bin/bash</w:t>
      </w:r>
      <w:bookmarkStart w:id="0" w:name="_GoBack"/>
      <w:bookmarkEnd w:id="0"/>
    </w:p>
    <w:p w14:paraId="27C54E66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</w:p>
    <w:p w14:paraId="755B5247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if [[ "$tools" == "Java" ]]</w:t>
      </w:r>
    </w:p>
    <w:p w14:paraId="141B0AAD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then</w:t>
      </w:r>
    </w:p>
    <w:p w14:paraId="20EFE21C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java --version</w:t>
      </w:r>
    </w:p>
    <w:p w14:paraId="3BCCACDC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if [ $? -eq 0 ]</w:t>
      </w:r>
    </w:p>
    <w:p w14:paraId="10BD1A2A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then</w:t>
      </w:r>
    </w:p>
    <w:p w14:paraId="3E73669E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"java already installed"</w:t>
      </w:r>
    </w:p>
    <w:p w14:paraId="57A96440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else</w:t>
      </w:r>
    </w:p>
    <w:p w14:paraId="0BEFCA54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dnf install java -y</w:t>
      </w:r>
    </w:p>
    <w:p w14:paraId="26EE61C9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"Java installed sucessfully"</w:t>
      </w:r>
    </w:p>
    <w:p w14:paraId="15F743FD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fi</w:t>
      </w:r>
    </w:p>
    <w:p w14:paraId="73ACFDF8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</w:p>
    <w:p w14:paraId="1D6C5752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elif [[ "$tools" == "Git" ]]</w:t>
      </w:r>
    </w:p>
    <w:p w14:paraId="75AD46F0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then</w:t>
      </w:r>
    </w:p>
    <w:p w14:paraId="48AFCFF0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git --version</w:t>
      </w:r>
    </w:p>
    <w:p w14:paraId="428E6096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if [ $? -eq 0 ]</w:t>
      </w:r>
    </w:p>
    <w:p w14:paraId="1F16F6AE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then</w:t>
      </w:r>
    </w:p>
    <w:p w14:paraId="7E8D258E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"Git already installed."</w:t>
      </w:r>
    </w:p>
    <w:p w14:paraId="06E002FD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else</w:t>
      </w:r>
    </w:p>
    <w:p w14:paraId="3CDBB821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dnf install git -y</w:t>
      </w:r>
    </w:p>
    <w:p w14:paraId="2C8D5DBE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"git installed successfully."</w:t>
      </w:r>
    </w:p>
    <w:p w14:paraId="464BCF5E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fi</w:t>
      </w:r>
    </w:p>
    <w:p w14:paraId="0508B97A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</w:p>
    <w:p w14:paraId="518977B1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elif [[ "$tools" == "tomcat" ]]</w:t>
      </w:r>
    </w:p>
    <w:p w14:paraId="3DE6397B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then</w:t>
      </w:r>
    </w:p>
    <w:p w14:paraId="7E2AA838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if ls $tools /mnt&gt;/dev/null</w:t>
      </w:r>
    </w:p>
    <w:p w14:paraId="0CAA74B2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then</w:t>
      </w:r>
    </w:p>
    <w:p w14:paraId="43B24F86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"tomcat already installed"</w:t>
      </w:r>
    </w:p>
    <w:p w14:paraId="7DF209A2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else</w:t>
      </w:r>
    </w:p>
    <w:p w14:paraId="0D64EAC4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mkdir /mnt/tomcat</w:t>
      </w:r>
    </w:p>
    <w:p w14:paraId="65BECB4D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cd /mnt/tomcat</w:t>
      </w:r>
    </w:p>
    <w:p w14:paraId="5DD3F3C3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wget https://dlcdn.apache.org/tomcat/tomcat-10/v10.1.50/bin/apache-tomcat-10.1.50.zip</w:t>
      </w:r>
    </w:p>
    <w:p w14:paraId="4997064B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unzip apache-tomcat-10.1.50.zip</w:t>
      </w:r>
    </w:p>
    <w:p w14:paraId="48A4EF7F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rm -rf apache-tomcat-10.1.50.zip</w:t>
      </w:r>
    </w:p>
    <w:p w14:paraId="41D39EE4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"Tomcat installed successfully."</w:t>
      </w:r>
    </w:p>
    <w:p w14:paraId="3FBBA8E9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fi</w:t>
      </w:r>
    </w:p>
    <w:p w14:paraId="64E61B34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</w:p>
    <w:p w14:paraId="025CFDA4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elif [[ "$tools" == "maven" ]]</w:t>
      </w:r>
    </w:p>
    <w:p w14:paraId="411AE7A5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then</w:t>
      </w:r>
    </w:p>
    <w:p w14:paraId="4E9652FE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mvn --version</w:t>
      </w:r>
    </w:p>
    <w:p w14:paraId="5D80C845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if [ $? -eq 0 ]</w:t>
      </w:r>
    </w:p>
    <w:p w14:paraId="7558E13B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then</w:t>
      </w:r>
    </w:p>
    <w:p w14:paraId="100B54CD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"Maven already installed"</w:t>
      </w:r>
    </w:p>
    <w:p w14:paraId="65ED39AD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else</w:t>
      </w:r>
    </w:p>
    <w:p w14:paraId="14A0F5EA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mkdir /mnt/maven</w:t>
      </w:r>
    </w:p>
    <w:p w14:paraId="5D1E5444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cd /mnt/maven</w:t>
      </w:r>
    </w:p>
    <w:p w14:paraId="11EB5C28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wget https://dlcdn.apache.org/maven/maven-3/3.9.12/binaries/apache-maven-3.9.12-bin.zip</w:t>
      </w:r>
    </w:p>
    <w:p w14:paraId="1D0ECBDC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unzip apache-maven-3.9.12-bin.zip</w:t>
      </w:r>
    </w:p>
    <w:p w14:paraId="3625EE57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rm -rf apache-maven-3.9.12-bin.zip</w:t>
      </w:r>
    </w:p>
    <w:p w14:paraId="77F60A37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'export PATH="/mnt/maven/apache-maven-3.9.12/bin:$PATH"' &gt;&gt; ~/.bashrc</w:t>
      </w:r>
    </w:p>
    <w:p w14:paraId="6323A618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        echo "maven Installed successfully."</w:t>
      </w:r>
    </w:p>
    <w:p w14:paraId="1029FF70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fi</w:t>
      </w:r>
    </w:p>
    <w:p w14:paraId="4ABDA5FB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</w:p>
    <w:p w14:paraId="55942A76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else</w:t>
      </w:r>
    </w:p>
    <w:p w14:paraId="09C940DB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 xml:space="preserve">        echo "Wrong parameter"</w:t>
      </w:r>
    </w:p>
    <w:p w14:paraId="5EE3AC3E">
      <w:pP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BACC6" w:themeColor="accent5"/>
          <w14:textFill>
            <w14:solidFill>
              <w14:schemeClr w14:val="accent5"/>
            </w14:solidFill>
          </w14:textFill>
        </w:rPr>
        <w:t>fi</w:t>
      </w:r>
    </w:p>
    <w:p w14:paraId="4886B3C7"/>
    <w:p w14:paraId="7A04C864"/>
    <w:p w14:paraId="278A9824"/>
    <w:p w14:paraId="0E24162D"/>
    <w:p w14:paraId="7CBE7542"/>
    <w:p w14:paraId="7C61C875"/>
    <w:p w14:paraId="0CFCCC2D"/>
    <w:p w14:paraId="5B3CC2A7"/>
    <w:p w14:paraId="718A2D21"/>
    <w:p w14:paraId="1622CBB8"/>
    <w:p w14:paraId="4692810E"/>
    <w:p w14:paraId="7C41C30F"/>
    <w:p w14:paraId="4DE38507"/>
    <w:p w14:paraId="1E50FE20"/>
    <w:p w14:paraId="35490CB1"/>
    <w:p w14:paraId="0E8496D7">
      <w:pPr>
        <w:rPr>
          <w:b/>
          <w:bCs/>
        </w:rPr>
      </w:pPr>
      <w:r>
        <w:rPr>
          <w:b/>
          <w:bCs/>
        </w:rPr>
        <w:t>Step 4: Build with Parameters</w:t>
      </w:r>
    </w:p>
    <w:p w14:paraId="6045F240">
      <w:r>
        <w:t>1. Click Save</w:t>
      </w:r>
    </w:p>
    <w:p w14:paraId="05581FCD">
      <w:r>
        <w:t>2. Click Build with Parameters</w:t>
      </w:r>
    </w:p>
    <w:p w14:paraId="1D9CA9CC">
      <w:r>
        <w:t>3. Select a tool from the dropdown</w:t>
      </w:r>
    </w:p>
    <w:p w14:paraId="2DD813F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0685" cy="2635250"/>
            <wp:effectExtent l="0" t="0" r="5715" b="1270"/>
            <wp:docPr id="3" name="Picture 3" descr="Screenshot 2026-01-06 125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06 1258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522"/>
    <w:p w14:paraId="362C67C0">
      <w:r>
        <w:t>4. Click Build</w:t>
      </w:r>
    </w:p>
    <w:p w14:paraId="72D0A113">
      <w:r>
        <w:t>5. Verify output in Console Output</w:t>
      </w:r>
    </w:p>
    <w:p w14:paraId="18844D3E"/>
    <w:p w14:paraId="6D6D1A4E">
      <w:pPr>
        <w:rPr>
          <w:b/>
          <w:bCs/>
        </w:rPr>
      </w:pPr>
      <w:r>
        <w:rPr>
          <w:b/>
          <w:bCs/>
        </w:rPr>
        <w:t>Conclusion:</w:t>
      </w:r>
    </w:p>
    <w:p w14:paraId="00D02D88">
      <w:r>
        <w:t xml:space="preserve">This assignment demonstrates how to use Jenkins parameterized jobs to automate tool verification and installation. </w:t>
      </w:r>
    </w:p>
    <w:p w14:paraId="29AE6CEA">
      <w:r>
        <w:t>It improves efficiency by reducing manual setup and ensures required tools are always available.</w:t>
      </w:r>
    </w:p>
    <w:p w14:paraId="76C2C29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8B592A"/>
    <w:rsid w:val="7469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2026-01-06T10:44:13Z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6A96BEAB63F04309A125C29CAB7F5079_12</vt:lpwstr>
  </property>
</Properties>
</file>