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A9394">
      <w:pPr>
        <w:pStyle w:val="2"/>
      </w:pPr>
      <w:r>
        <w:t>Jenkins Pipeline Assignment – Git Clone &amp; httpd Deployment</w:t>
      </w:r>
    </w:p>
    <w:p w14:paraId="5CE59BF0">
      <w:r>
        <w:t>Objective:</w:t>
      </w:r>
      <w:r>
        <w:br w:type="textWrapping"/>
      </w:r>
      <w:r>
        <w:t>To create a Jenkins Declarative Pipeline that clones a Git repository into a custom workspace, deploys the index.html file to Apache httpd, and starts the httpd service.</w:t>
      </w:r>
      <w:r>
        <w:br w:type="textWrapping"/>
      </w:r>
    </w:p>
    <w:p w14:paraId="7E4993A0">
      <w:pPr>
        <w:pStyle w:val="3"/>
      </w:pPr>
      <w:r>
        <w:t>Prerequisites</w:t>
      </w:r>
    </w:p>
    <w:p w14:paraId="7F6A1664">
      <w:r>
        <w:t>- Jenkins Master and Slave configured</w:t>
      </w:r>
      <w:r>
        <w:br w:type="textWrapping"/>
      </w:r>
      <w:r>
        <w:t>- Slave node labeled as 'slave-1'</w:t>
      </w:r>
      <w:r>
        <w:br w:type="textWrapping"/>
      </w:r>
      <w:r>
        <w:t>- Git installed on Jenkins node</w:t>
      </w:r>
      <w:r>
        <w:br w:type="textWrapping"/>
      </w:r>
      <w:r>
        <w:t>- Apache httpd installed or sudo access available</w:t>
      </w:r>
      <w:r>
        <w:br w:type="textWrapping"/>
      </w:r>
      <w:r>
        <w:t>- Jenkins user has passwordless sudo access</w:t>
      </w:r>
      <w:r>
        <w:br w:type="textWrapping"/>
      </w:r>
    </w:p>
    <w:p w14:paraId="7640D654">
      <w:pPr>
        <w:pStyle w:val="3"/>
      </w:pPr>
      <w:r>
        <w:t>Pipeline Stages Explanation</w:t>
      </w:r>
    </w:p>
    <w:p w14:paraId="1EF542EC">
      <w:r>
        <w:t>Stage 1 – Install httpd:</w:t>
      </w:r>
      <w:r>
        <w:br w:type="textWrapping"/>
      </w:r>
      <w:r>
        <w:t>Installs Apache httpd using yum package manager.</w:t>
      </w:r>
      <w:r>
        <w:br w:type="textWrapping"/>
      </w:r>
      <w:r>
        <w:br w:type="textWrapping"/>
      </w:r>
      <w:r>
        <w:t>Stage 2 – Clone Git Repository:</w:t>
      </w:r>
      <w:r>
        <w:br w:type="textWrapping"/>
      </w:r>
      <w:r>
        <w:t>Clones the Git repository into a custom workspace directory on the Jenkins slave.</w:t>
      </w:r>
      <w:r>
        <w:br w:type="textWrapping"/>
      </w:r>
      <w:r>
        <w:br w:type="textWrapping"/>
      </w:r>
      <w:r>
        <w:t>Stage 3 – Deploy index.html:</w:t>
      </w:r>
      <w:r>
        <w:br w:type="textWrapping"/>
      </w:r>
      <w:r>
        <w:t>Copies index.html from the cloned repository to /var/www/</w:t>
      </w:r>
      <w:r>
        <w:rPr>
          <w:rFonts w:hint="default"/>
          <w:lang w:val="en-IN"/>
        </w:rPr>
        <w:t>index.</w:t>
      </w:r>
      <w:bookmarkStart w:id="0" w:name="_GoBack"/>
      <w:bookmarkEnd w:id="0"/>
      <w:r>
        <w:t>html .</w:t>
      </w:r>
      <w:r>
        <w:br w:type="textWrapping"/>
      </w:r>
      <w:r>
        <w:br w:type="textWrapping"/>
      </w:r>
      <w:r>
        <w:t>Stage 4 – Start httpd:</w:t>
      </w:r>
      <w:r>
        <w:br w:type="textWrapping"/>
      </w:r>
      <w:r>
        <w:t>Starts and enables Apache httpd service.</w:t>
      </w:r>
      <w:r>
        <w:br w:type="textWrapping"/>
      </w:r>
    </w:p>
    <w:p w14:paraId="50FC8AA1">
      <w:pPr>
        <w:pStyle w:val="3"/>
      </w:pPr>
      <w:r>
        <w:t>Jenkins Declarative Pipeline Script</w:t>
      </w:r>
    </w:p>
    <w:p w14:paraId="7F8E8858">
      <w:r>
        <w:t>pipeline {</w:t>
      </w:r>
      <w:r>
        <w:br w:type="textWrapping"/>
      </w:r>
      <w:r>
        <w:t xml:space="preserve">    agent {</w:t>
      </w:r>
      <w:r>
        <w:br w:type="textWrapping"/>
      </w:r>
      <w:r>
        <w:t xml:space="preserve">        node {</w:t>
      </w:r>
      <w:r>
        <w:br w:type="textWrapping"/>
      </w:r>
      <w:r>
        <w:t xml:space="preserve">            label 'slave-1'</w:t>
      </w:r>
      <w:r>
        <w:br w:type="textWrapping"/>
      </w:r>
      <w:r>
        <w:t xml:space="preserve">            customWorkspace '/mnt/jenkins-slave'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stages {</w:t>
      </w:r>
      <w:r>
        <w:br w:type="textWrapping"/>
      </w:r>
      <w:r>
        <w:br w:type="textWrapping"/>
      </w:r>
      <w:r>
        <w:t xml:space="preserve">        stage('Install httpd') {</w:t>
      </w:r>
      <w:r>
        <w:br w:type="textWrapping"/>
      </w:r>
      <w:r>
        <w:t xml:space="preserve">            steps {</w:t>
      </w:r>
      <w:r>
        <w:br w:type="textWrapping"/>
      </w:r>
      <w:r>
        <w:t xml:space="preserve">                sh 'sudo yum install -y httpd'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stage('Clone Repo') {</w:t>
      </w:r>
      <w:r>
        <w:br w:type="textWrapping"/>
      </w:r>
      <w:r>
        <w:t xml:space="preserve">            steps {</w:t>
      </w:r>
      <w:r>
        <w:br w:type="textWrapping"/>
      </w:r>
      <w:r>
        <w:t xml:space="preserve">                sh '''</w:t>
      </w:r>
      <w:r>
        <w:br w:type="textWrapping"/>
      </w:r>
      <w:r>
        <w:t xml:space="preserve">                rm -rf </w:t>
      </w:r>
      <w:r>
        <w:rPr>
          <w:rFonts w:hint="default"/>
          <w:lang w:val="en-IN"/>
        </w:rPr>
        <w:t xml:space="preserve"> </w:t>
      </w:r>
      <w:r>
        <w:t>*</w:t>
      </w:r>
      <w:r>
        <w:br w:type="textWrapping"/>
      </w:r>
      <w:r>
        <w:t xml:space="preserve">                git clone https://github.com/Rutvikd5619/pipeline.git</w:t>
      </w:r>
      <w:r>
        <w:br w:type="textWrapping"/>
      </w:r>
      <w:r>
        <w:t xml:space="preserve">                '''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stage('Deploy index.html') {</w:t>
      </w:r>
      <w:r>
        <w:br w:type="textWrapping"/>
      </w:r>
      <w:r>
        <w:t xml:space="preserve">            steps {</w:t>
      </w:r>
      <w:r>
        <w:br w:type="textWrapping"/>
      </w:r>
      <w:r>
        <w:t xml:space="preserve">                sh ''</w:t>
      </w:r>
      <w:r>
        <w:rPr>
          <w:rFonts w:hint="default"/>
          <w:lang w:val="en-IN"/>
        </w:rPr>
        <w:t>'</w:t>
      </w:r>
      <w:r>
        <w:br w:type="textWrapping"/>
      </w:r>
      <w:r>
        <w:t xml:space="preserve">                sudo cp pipeline/index.html /var/www/html/index.html</w:t>
      </w:r>
      <w:r>
        <w:br w:type="textWrapping"/>
      </w:r>
      <w:r>
        <w:t xml:space="preserve">                '''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stage('Start httpd') {</w:t>
      </w:r>
      <w:r>
        <w:br w:type="textWrapping"/>
      </w:r>
      <w:r>
        <w:t xml:space="preserve">            steps {</w:t>
      </w:r>
      <w:r>
        <w:br w:type="textWrapping"/>
      </w:r>
      <w:r>
        <w:t xml:space="preserve">                sh '''</w:t>
      </w:r>
      <w:r>
        <w:br w:type="textWrapping"/>
      </w:r>
      <w:r>
        <w:t xml:space="preserve">                sudo systemctl start httpd</w:t>
      </w:r>
      <w:r>
        <w:br w:type="textWrapping"/>
      </w:r>
      <w:r>
        <w:t xml:space="preserve">                sudo systemctl enable httpd</w:t>
      </w:r>
      <w:r>
        <w:br w:type="textWrapping"/>
      </w:r>
      <w:r>
        <w:t xml:space="preserve">                '''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</w:p>
    <w:p w14:paraId="2D26091A">
      <w:pPr>
        <w:rPr>
          <w:b/>
          <w:bCs/>
        </w:rPr>
      </w:pPr>
      <w:r>
        <w:br w:type="textWrapping"/>
      </w:r>
      <w:r>
        <w:rPr>
          <w:b/>
          <w:bCs/>
        </w:rPr>
        <w:t>- Access application via browser: http://&lt;server-public-ip&gt;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13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Rutvik Dhumal</cp:lastModifiedBy>
  <dcterms:modified xsi:type="dcterms:W3CDTF">2026-01-09T12:21:14Z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D927EF06B8B447D7ADCCC85231423C16_12</vt:lpwstr>
  </property>
</Properties>
</file>