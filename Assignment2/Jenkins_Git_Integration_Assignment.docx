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F70E9">
      <w:pPr>
        <w:pStyle w:val="2"/>
      </w:pPr>
      <w:r>
        <w:t>Assignment: Jenkins Git Integration using Freestyle Job</w:t>
      </w:r>
    </w:p>
    <w:p w14:paraId="41D766A1">
      <w:r>
        <w:br w:type="textWrapping"/>
      </w:r>
      <w:r>
        <w:t>The objective of this assignment is to integrate GitHub with Jenkins using a Freestyle job, clone a GitHub repository on the Jenkins server, and verify successful integration.</w:t>
      </w:r>
      <w:r>
        <w:br w:type="textWrapping"/>
      </w:r>
    </w:p>
    <w:p w14:paraId="561AE831">
      <w:pPr>
        <w:pStyle w:val="3"/>
      </w:pPr>
      <w:r>
        <w:t>Tools Used</w:t>
      </w:r>
    </w:p>
    <w:p w14:paraId="383B5E61">
      <w:r>
        <w:t>- Jenkins</w:t>
      </w:r>
      <w:r>
        <w:br w:type="textWrapping"/>
      </w:r>
      <w:r>
        <w:t>- GitHub (Public Repository)</w:t>
      </w:r>
      <w:r>
        <w:br w:type="textWrapping"/>
      </w:r>
      <w:r>
        <w:t>- Git</w:t>
      </w:r>
      <w:r>
        <w:rPr>
          <w:rFonts w:hint="default"/>
          <w:lang w:val="en-IN"/>
        </w:rPr>
        <w:t xml:space="preserve"> installed in our server.</w:t>
      </w:r>
      <w:r>
        <w:br w:type="textWrapping"/>
      </w:r>
      <w:r>
        <w:t>- Linux Server (Jenkins Server)</w:t>
      </w:r>
      <w:r>
        <w:br w:type="textWrapping"/>
      </w:r>
    </w:p>
    <w:p w14:paraId="3B573D4E">
      <w:pPr>
        <w:pStyle w:val="3"/>
        <w:spacing w:before="0" w:line="240" w:lineRule="auto"/>
      </w:pPr>
      <w:r>
        <w:t xml:space="preserve">Step </w:t>
      </w:r>
      <w:r>
        <w:rPr>
          <w:rFonts w:hint="default"/>
          <w:lang w:val="en-IN"/>
        </w:rPr>
        <w:t>1</w:t>
      </w:r>
      <w:r>
        <w:t>: Jenkins Freestyle Job Configuration</w:t>
      </w:r>
    </w:p>
    <w:p w14:paraId="0D300550">
      <w:r>
        <w:t>1. Created a new Freestyle job in Jenkins.</w:t>
      </w:r>
      <w:r>
        <w:br w:type="textWrapping"/>
      </w:r>
      <w:r>
        <w:t>2. Configured Source Code Management (SCM) using Git.</w:t>
      </w:r>
      <w:r>
        <w:br w:type="textWrapping"/>
      </w:r>
      <w:r>
        <w:t>3. P</w:t>
      </w:r>
      <w:r>
        <w:rPr>
          <w:rFonts w:hint="default"/>
          <w:lang w:val="en-IN"/>
        </w:rPr>
        <w:t>aste</w:t>
      </w:r>
      <w:r>
        <w:t xml:space="preserve"> GitHub repository URL and branch name.</w:t>
      </w:r>
      <w:r>
        <w:br w:type="textWrapping"/>
      </w:r>
      <w:r>
        <w:t xml:space="preserve">4. </w:t>
      </w:r>
      <w:r>
        <w:rPr>
          <w:rFonts w:hint="default"/>
          <w:lang w:val="en-IN"/>
        </w:rPr>
        <w:t>Apply and Save</w:t>
      </w:r>
      <w:r>
        <w:t>.</w:t>
      </w:r>
      <w:r>
        <w:br w:type="textWrapping"/>
      </w:r>
    </w:p>
    <w:p w14:paraId="45C2AFB5">
      <w:pPr>
        <w:pStyle w:val="3"/>
      </w:pPr>
      <w:r>
        <w:t xml:space="preserve">Step </w:t>
      </w:r>
      <w:r>
        <w:rPr>
          <w:rFonts w:hint="default"/>
          <w:lang w:val="en-IN"/>
        </w:rPr>
        <w:t>2</w:t>
      </w:r>
      <w:r>
        <w:t>: Build Execution</w:t>
      </w:r>
    </w:p>
    <w:p w14:paraId="341536CE">
      <w:pPr>
        <w:numPr>
          <w:ilvl w:val="0"/>
          <w:numId w:val="7"/>
        </w:numPr>
      </w:pPr>
      <w:r>
        <w:rPr>
          <w:rFonts w:hint="default"/>
          <w:lang w:val="en-IN"/>
        </w:rPr>
        <w:t xml:space="preserve">Click on </w:t>
      </w:r>
      <w:bookmarkStart w:id="0" w:name="_GoBack"/>
      <w:bookmarkEnd w:id="0"/>
      <w:r>
        <w:t>'Build Now'.</w:t>
      </w:r>
      <w:r>
        <w:br w:type="textWrapping"/>
      </w:r>
      <w:r>
        <w:t xml:space="preserve">2. Jenkins cloned the GitHub repository into </w:t>
      </w:r>
      <w:r>
        <w:rPr>
          <w:rFonts w:hint="default"/>
          <w:lang w:val="en-IN"/>
        </w:rPr>
        <w:t>the custom workspace configured.</w:t>
      </w:r>
      <w:r>
        <w:br w:type="textWrapping"/>
      </w:r>
    </w:p>
    <w:p w14:paraId="51F337A8">
      <w:pPr>
        <w:pStyle w:val="3"/>
      </w:pPr>
      <w:r>
        <w:t>Conclusion</w:t>
      </w:r>
    </w:p>
    <w:p w14:paraId="168A1CAE">
      <w:r>
        <w:t>This assignment demonstrates successful Git integration with Jenkins using a Freestyle job. Jenkins was able to clone the GitHub repository into its workspace and perform build operations, confirming proper connectivity and configuration.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A3C8A"/>
    <w:multiLevelType w:val="singleLevel"/>
    <w:tmpl w:val="A72A3C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41BB1"/>
    <w:rsid w:val="1F8B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2025-12-23T11:34:45Z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048E9E8F0D2347E8BE8A64387FEF8826_12</vt:lpwstr>
  </property>
</Properties>
</file>