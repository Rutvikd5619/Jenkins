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93C8B">
      <w:pPr>
        <w:pStyle w:val="2"/>
      </w:pPr>
      <w:r>
        <w:t>Jenkins Assignment: Deploy index.html Using SCP</w:t>
      </w:r>
    </w:p>
    <w:p w14:paraId="4B8F282C">
      <w:r>
        <w:t>Objective:</w:t>
      </w:r>
      <w:r>
        <w:br w:type="textWrapping"/>
      </w:r>
      <w:r>
        <w:t>Create a Jenkins pipeline that clones a Git repository and deploys the index.html file to multiple Linux servers running Apache httpd using the SCP command.</w:t>
      </w:r>
      <w:r>
        <w:br w:type="textWrapping"/>
      </w:r>
    </w:p>
    <w:p w14:paraId="2FF93B42">
      <w:pPr>
        <w:pStyle w:val="3"/>
      </w:pPr>
      <w:r>
        <w:t>Prerequisites</w:t>
      </w:r>
    </w:p>
    <w:p w14:paraId="1D277BC4">
      <w:r>
        <w:t>1. Jenkins installed and running</w:t>
      </w:r>
      <w:r>
        <w:br w:type="textWrapping"/>
      </w:r>
      <w:r>
        <w:t>2. Git installed on Jenkins server</w:t>
      </w:r>
      <w:r>
        <w:br w:type="textWrapping"/>
      </w:r>
      <w:r>
        <w:t>3. Apache httpd installed on target Linux servers</w:t>
      </w:r>
      <w:r>
        <w:br w:type="textWrapping"/>
      </w:r>
      <w:r>
        <w:t>4. SSH key-based authentication configured between Jenkins and target servers</w:t>
      </w:r>
      <w:r>
        <w:br w:type="textWrapping"/>
      </w:r>
    </w:p>
    <w:p w14:paraId="09FF186D">
      <w:pPr>
        <w:pStyle w:val="3"/>
      </w:pPr>
      <w:r>
        <w:t>Step 1: Prepare Target Servers</w:t>
      </w:r>
    </w:p>
    <w:p w14:paraId="71C13054">
      <w:r>
        <w:t>1. Install Apache httpd:</w:t>
      </w:r>
      <w:r>
        <w:br w:type="textWrapping"/>
      </w:r>
      <w:r>
        <w:t xml:space="preserve">   sudo yum install httpd -y</w:t>
      </w:r>
      <w:r>
        <w:br w:type="textWrapping"/>
      </w:r>
      <w:r>
        <w:t>2. Start and enable httpd:</w:t>
      </w:r>
      <w:r>
        <w:br w:type="textWrapping"/>
      </w:r>
      <w:r>
        <w:t xml:space="preserve">   sudo systemctl start httpd</w:t>
      </w:r>
      <w:r>
        <w:br w:type="textWrapping"/>
      </w:r>
      <w:r>
        <w:t xml:space="preserve">   sudo systemctl enable httpd</w:t>
      </w:r>
      <w:r>
        <w:br w:type="textWrapping"/>
      </w:r>
      <w:r>
        <w:br w:type="textWrapping"/>
      </w:r>
    </w:p>
    <w:p w14:paraId="4A7BCC08">
      <w:pPr>
        <w:pStyle w:val="3"/>
      </w:pPr>
      <w:r>
        <w:t>Step 2: Configure SSH Access</w:t>
      </w:r>
    </w:p>
    <w:p w14:paraId="4525404F">
      <w:r>
        <w:t xml:space="preserve">1. Generate SSH key </w:t>
      </w:r>
      <w:r>
        <w:rPr>
          <w:rFonts w:hint="default"/>
          <w:lang w:val="en-IN"/>
        </w:rPr>
        <w:t xml:space="preserve">pair </w:t>
      </w:r>
      <w:r>
        <w:t>on Jenkins server:</w:t>
      </w:r>
      <w:r>
        <w:br w:type="textWrapping"/>
      </w:r>
      <w:r>
        <w:br w:type="textWrapping"/>
      </w:r>
      <w:r>
        <w:t xml:space="preserve">2. </w:t>
      </w:r>
      <w:r>
        <w:rPr>
          <w:rFonts w:hint="default"/>
          <w:lang w:val="en-IN"/>
        </w:rPr>
        <w:t>first manually run scp command on jenkins master:</w:t>
      </w:r>
      <w:r>
        <w:br w:type="textWrapping"/>
      </w:r>
      <w:r>
        <w:t xml:space="preserve">   </w:t>
      </w:r>
      <w:r>
        <w:br w:type="textWrapping"/>
      </w:r>
      <w:r>
        <w:t>3.</w:t>
      </w:r>
      <w:r>
        <w:rPr>
          <w:rFonts w:hint="default"/>
          <w:lang w:val="en-IN"/>
        </w:rPr>
        <w:t xml:space="preserve"> copy file manually on other servers.</w:t>
      </w:r>
      <w:r>
        <w:t xml:space="preserve"> </w:t>
      </w:r>
      <w:r>
        <w:br w:type="textWrapping"/>
      </w:r>
    </w:p>
    <w:p w14:paraId="4876384A">
      <w:pPr>
        <w:pStyle w:val="3"/>
      </w:pPr>
      <w:r>
        <w:t>Step 3: Prepare Git Repository</w:t>
      </w:r>
    </w:p>
    <w:p w14:paraId="5C3401B8">
      <w:r>
        <w:t>1. Create a Git repository</w:t>
      </w:r>
      <w:r>
        <w:br w:type="textWrapping"/>
      </w:r>
      <w:r>
        <w:t>2. Add index.html file</w:t>
      </w:r>
      <w:r>
        <w:br w:type="textWrapping"/>
      </w:r>
      <w:r>
        <w:t>3. Add Jenkinsfile in the repository root</w:t>
      </w:r>
      <w:r>
        <w:br w:type="textWrapping"/>
      </w:r>
    </w:p>
    <w:p w14:paraId="79D25A6A">
      <w:r>
        <w:br w:type="page"/>
      </w:r>
    </w:p>
    <w:p w14:paraId="3781C2BF">
      <w:pPr>
        <w:pStyle w:val="3"/>
      </w:pPr>
      <w:r>
        <w:t>Step 4: Create Jenkins Pipeline Job</w:t>
      </w:r>
    </w:p>
    <w:p w14:paraId="1B43E476">
      <w:pPr>
        <w:numPr>
          <w:ilvl w:val="0"/>
          <w:numId w:val="7"/>
        </w:numPr>
      </w:pPr>
      <w:r>
        <w:t>Open Jenkins Dashboard</w:t>
      </w:r>
      <w:r>
        <w:br w:type="textWrapping"/>
      </w:r>
      <w:r>
        <w:t>2. Click New Item</w:t>
      </w:r>
      <w:r>
        <w:br w:type="textWrapping"/>
      </w:r>
      <w:r>
        <w:t>3. Select Pipeline</w:t>
      </w:r>
      <w:r>
        <w:br w:type="textWrapping"/>
      </w:r>
      <w:r>
        <w:t>4. Configure Git repository URL</w:t>
      </w:r>
      <w:r>
        <w:br w:type="textWrapping"/>
      </w:r>
      <w:r>
        <w:t>5. Use Jenkinsfile from SCM</w:t>
      </w:r>
    </w:p>
    <w:p w14:paraId="25316A92">
      <w:pPr>
        <w:numPr>
          <w:numId w:val="0"/>
        </w:numPr>
      </w:pPr>
      <w:r>
        <w:drawing>
          <wp:inline distT="0" distB="0" distL="114300" distR="114300">
            <wp:extent cx="5471795" cy="2516505"/>
            <wp:effectExtent l="0" t="0" r="14605" b="13335"/>
            <wp:docPr id="5" name="Picture 5" descr="Screenshot 2026-01-13 16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1-13 1615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7AA63292">
      <w:pPr>
        <w:pStyle w:val="3"/>
      </w:pPr>
      <w:r>
        <w:t>Step 5: Pipeline Execution Flow</w:t>
      </w:r>
    </w:p>
    <w:p w14:paraId="1C7B50DE">
      <w:r>
        <w:t>1. Jenkins clones the Git repository</w:t>
      </w:r>
      <w:r>
        <w:br w:type="textWrapping"/>
      </w:r>
      <w:r>
        <w:t>2. Jenkins accesses index.html from workspace</w:t>
      </w:r>
      <w:r>
        <w:br w:type="textWrapping"/>
      </w:r>
      <w:r>
        <w:t>3. Jenkins copies index.html to each target server using SCP</w:t>
      </w:r>
      <w:r>
        <w:br w:type="textWrapping"/>
      </w:r>
      <w:r>
        <w:t>4. Apache httpd is restarted on each server</w:t>
      </w:r>
      <w:r>
        <w:br w:type="textWrapping"/>
      </w:r>
    </w:p>
    <w:p w14:paraId="5A2E9D1E">
      <w:pPr>
        <w:pStyle w:val="3"/>
      </w:pPr>
    </w:p>
    <w:p w14:paraId="08D4C2C9">
      <w:pPr>
        <w:pStyle w:val="3"/>
      </w:pPr>
    </w:p>
    <w:p w14:paraId="04846D70">
      <w:pPr>
        <w:pStyle w:val="3"/>
      </w:pPr>
    </w:p>
    <w:p w14:paraId="4784C1C2">
      <w:pPr>
        <w:pStyle w:val="3"/>
      </w:pPr>
      <w:r>
        <w:t>Step 6: Verification</w:t>
      </w:r>
    </w:p>
    <w:p w14:paraId="3D67D377">
      <w:pPr>
        <w:numPr>
          <w:ilvl w:val="0"/>
          <w:numId w:val="8"/>
        </w:numPr>
      </w:pPr>
      <w:r>
        <w:t>Open browser</w:t>
      </w:r>
      <w:r>
        <w:br w:type="textWrapping"/>
      </w:r>
      <w:r>
        <w:t>2. Access server public IP or DNS</w:t>
      </w:r>
      <w:r>
        <w:br w:type="textWrapping"/>
      </w:r>
      <w:r>
        <w:t>3. Confirm index.html is displayed correctly</w:t>
      </w:r>
    </w:p>
    <w:p w14:paraId="37B244CD">
      <w:pPr>
        <w:numPr>
          <w:numId w:val="0"/>
        </w:numPr>
      </w:pPr>
      <w:r>
        <w:drawing>
          <wp:inline distT="0" distB="0" distL="114300" distR="114300">
            <wp:extent cx="5486400" cy="3086100"/>
            <wp:effectExtent l="0" t="0" r="0" b="7620"/>
            <wp:docPr id="2" name="Picture 2" descr="Screenshot (23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235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F8E9">
      <w:pPr>
        <w:numPr>
          <w:numId w:val="0"/>
        </w:numPr>
      </w:pPr>
    </w:p>
    <w:p w14:paraId="7B158FB5">
      <w:pPr>
        <w:numPr>
          <w:numId w:val="0"/>
        </w:numPr>
      </w:pPr>
    </w:p>
    <w:p w14:paraId="33B244CD">
      <w:pPr>
        <w:numPr>
          <w:numId w:val="0"/>
        </w:numPr>
      </w:pPr>
    </w:p>
    <w:p w14:paraId="378847DB">
      <w:pPr>
        <w:numPr>
          <w:numId w:val="0"/>
        </w:numPr>
      </w:pPr>
      <w:r>
        <w:drawing>
          <wp:inline distT="0" distB="0" distL="114300" distR="114300">
            <wp:extent cx="5486400" cy="3086100"/>
            <wp:effectExtent l="0" t="0" r="0" b="7620"/>
            <wp:docPr id="3" name="Picture 3" descr="Screenshot (23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235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8F18">
      <w:pPr>
        <w:numPr>
          <w:numId w:val="0"/>
        </w:numPr>
      </w:pPr>
    </w:p>
    <w:p w14:paraId="1895F65C">
      <w:pPr>
        <w:numPr>
          <w:numId w:val="0"/>
        </w:numPr>
        <w:rPr>
          <w:rFonts w:hint="default"/>
          <w:b/>
          <w:bCs/>
          <w:sz w:val="28"/>
          <w:szCs w:val="28"/>
          <w:lang w:val="en-IN"/>
        </w:rPr>
      </w:pPr>
    </w:p>
    <w:p w14:paraId="3A302A6F">
      <w:pPr>
        <w:numPr>
          <w:numId w:val="0"/>
        </w:numPr>
        <w:rPr>
          <w:rFonts w:hint="default"/>
          <w:b/>
          <w:bCs/>
          <w:sz w:val="28"/>
          <w:szCs w:val="28"/>
          <w:lang w:val="en-IN"/>
        </w:rPr>
      </w:pPr>
      <w:bookmarkStart w:id="0" w:name="_GoBack"/>
      <w:bookmarkEnd w:id="0"/>
      <w:r>
        <w:rPr>
          <w:rFonts w:hint="default"/>
          <w:b/>
          <w:bCs/>
          <w:sz w:val="28"/>
          <w:szCs w:val="28"/>
          <w:lang w:val="en-IN"/>
        </w:rPr>
        <w:t>Update file and build again:</w:t>
      </w:r>
    </w:p>
    <w:p w14:paraId="500FE5F4">
      <w:pPr>
        <w:numPr>
          <w:numId w:val="0"/>
        </w:numPr>
      </w:pPr>
      <w:r>
        <w:drawing>
          <wp:inline distT="0" distB="0" distL="114300" distR="114300">
            <wp:extent cx="5486400" cy="3086100"/>
            <wp:effectExtent l="0" t="0" r="0" b="7620"/>
            <wp:docPr id="4" name="Picture 4" descr="Screenshot (23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237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263443C0">
      <w:pPr>
        <w:pStyle w:val="3"/>
      </w:pPr>
      <w:r>
        <w:t>Conclusion</w:t>
      </w:r>
    </w:p>
    <w:p w14:paraId="4E19FD35">
      <w:r>
        <w:t>This pipeline automates the deployment of a static web page to multiple Linux servers. It demonstrates basic CI/CD concepts such as source control integration, automation, and remote deployment using Jenkins.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DDF7B"/>
    <w:multiLevelType w:val="singleLevel"/>
    <w:tmpl w:val="BBFDDF7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454B464D"/>
    <w:multiLevelType w:val="singleLevel"/>
    <w:tmpl w:val="454B464D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BB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Rutvik Dhumal</cp:lastModifiedBy>
  <dcterms:modified xsi:type="dcterms:W3CDTF">2026-01-13T12:10:33Z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B1EF7577000F444FA8946DBF71886D8C_12</vt:lpwstr>
  </property>
</Properties>
</file>