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C87C0">
      <w:pPr>
        <w:pStyle w:val="2"/>
      </w:pPr>
      <w:bookmarkStart w:id="0" w:name="_GoBack"/>
      <w:bookmarkEnd w:id="0"/>
      <w:r>
        <w:t>Jenkins Freestyle Job – Branch Based Deployment to Apache HTTPD</w:t>
      </w:r>
    </w:p>
    <w:p w14:paraId="1C21BBD5"/>
    <w:p w14:paraId="7BCEA551">
      <w:r>
        <w:t>Objective:</w:t>
      </w:r>
    </w:p>
    <w:p w14:paraId="70CFF373">
      <w:r>
        <w:t>To create a GitHub repository with three branches and c</w:t>
      </w:r>
      <w:r>
        <w:rPr>
          <w:rFonts w:hint="default"/>
          <w:lang w:val="en-IN"/>
        </w:rPr>
        <w:t>reate three</w:t>
      </w:r>
      <w:r>
        <w:t xml:space="preserve"> Jenkins Freestyle Job that deploys branch-specific code to Apache HTTPD web server.</w:t>
      </w:r>
    </w:p>
    <w:p w14:paraId="1A03F7E9"/>
    <w:p w14:paraId="12B820A9">
      <w:pPr>
        <w:rPr>
          <w:b/>
          <w:bCs/>
        </w:rPr>
      </w:pPr>
      <w:r>
        <w:rPr>
          <w:b/>
          <w:bCs/>
        </w:rPr>
        <w:t>Branch Structure:</w:t>
      </w:r>
    </w:p>
    <w:p w14:paraId="7F303999">
      <w:pPr>
        <w:rPr>
          <w:rFonts w:hint="default"/>
          <w:b/>
          <w:bCs/>
          <w:lang w:val="en-IN"/>
        </w:rPr>
      </w:pPr>
      <w:r>
        <w:rPr>
          <w:b/>
          <w:bCs/>
        </w:rPr>
        <w:t xml:space="preserve">- </w:t>
      </w:r>
      <w:r>
        <w:rPr>
          <w:rFonts w:hint="default"/>
          <w:b/>
          <w:bCs/>
          <w:lang w:val="en-IN"/>
        </w:rPr>
        <w:t>2025Q1</w:t>
      </w:r>
    </w:p>
    <w:p w14:paraId="5448BBED">
      <w:pPr>
        <w:rPr>
          <w:rFonts w:hint="default"/>
          <w:b/>
          <w:bCs/>
          <w:lang w:val="en-IN"/>
        </w:rPr>
      </w:pPr>
      <w:r>
        <w:rPr>
          <w:b/>
          <w:bCs/>
        </w:rPr>
        <w:t xml:space="preserve">- </w:t>
      </w:r>
      <w:r>
        <w:rPr>
          <w:rFonts w:hint="default"/>
          <w:b/>
          <w:bCs/>
          <w:lang w:val="en-IN"/>
        </w:rPr>
        <w:t>2025Q2</w:t>
      </w:r>
    </w:p>
    <w:p w14:paraId="1C29D846">
      <w:pPr>
        <w:rPr>
          <w:rFonts w:hint="default"/>
          <w:b/>
          <w:bCs/>
          <w:lang w:val="en-IN"/>
        </w:rPr>
      </w:pPr>
      <w:r>
        <w:rPr>
          <w:b/>
          <w:bCs/>
        </w:rPr>
        <w:t xml:space="preserve">- </w:t>
      </w:r>
      <w:r>
        <w:rPr>
          <w:rFonts w:hint="default"/>
          <w:b/>
          <w:bCs/>
          <w:lang w:val="en-IN"/>
        </w:rPr>
        <w:t>2025Q3</w:t>
      </w:r>
    </w:p>
    <w:p w14:paraId="3086F4D2">
      <w:r>
        <w:t>Each branch contains different index.html content.</w:t>
      </w:r>
    </w:p>
    <w:p w14:paraId="6EE06F38"/>
    <w:p w14:paraId="2398DE59">
      <w:r>
        <w:t>Step 1: Create GitHub Repository</w:t>
      </w:r>
    </w:p>
    <w:p w14:paraId="0EAF5C3B">
      <w:r>
        <w:t>1. Login to GitHub</w:t>
      </w:r>
    </w:p>
    <w:p w14:paraId="6086E784">
      <w:r>
        <w:t>2. Create a new repository named: branch-deploy-httpd</w:t>
      </w:r>
    </w:p>
    <w:p w14:paraId="393FE1AF">
      <w:r>
        <w:t>3. Clone repository:</w:t>
      </w:r>
    </w:p>
    <w:p w14:paraId="5B67E4B6"/>
    <w:p w14:paraId="15B3B249">
      <w:r>
        <w:t>Step 2: Create Branches</w:t>
      </w:r>
    </w:p>
    <w:p w14:paraId="63F9A21C">
      <w:pPr>
        <w:numPr>
          <w:ilvl w:val="0"/>
          <w:numId w:val="7"/>
        </w:numPr>
        <w:rPr>
          <w:rFonts w:hint="default"/>
          <w:lang w:val="en-IN"/>
        </w:rPr>
      </w:pPr>
      <w:r>
        <w:rPr>
          <w:rFonts w:hint="default"/>
          <w:lang w:val="en-IN"/>
        </w:rPr>
        <w:t>2025Q1</w:t>
      </w:r>
    </w:p>
    <w:p w14:paraId="49AB5939">
      <w:pPr>
        <w:numPr>
          <w:ilvl w:val="0"/>
          <w:numId w:val="7"/>
        </w:numPr>
        <w:rPr>
          <w:rFonts w:hint="default"/>
          <w:lang w:val="en-IN"/>
        </w:rPr>
      </w:pPr>
      <w:r>
        <w:rPr>
          <w:rFonts w:hint="default"/>
          <w:lang w:val="en-IN"/>
        </w:rPr>
        <w:t>2025Q2</w:t>
      </w:r>
    </w:p>
    <w:p w14:paraId="3522A8D3">
      <w:pPr>
        <w:numPr>
          <w:ilvl w:val="0"/>
          <w:numId w:val="7"/>
        </w:numPr>
      </w:pPr>
      <w:r>
        <w:rPr>
          <w:rFonts w:hint="default"/>
          <w:lang w:val="en-IN"/>
        </w:rPr>
        <w:t>2025Q3</w:t>
      </w:r>
    </w:p>
    <w:p w14:paraId="02FE2B4C">
      <w:pPr>
        <w:rPr>
          <w:rFonts w:hint="default"/>
          <w:lang w:val="en-IN"/>
        </w:rPr>
      </w:pPr>
    </w:p>
    <w:p w14:paraId="34AA6C10">
      <w:pPr>
        <w:rPr>
          <w:rFonts w:hint="default"/>
          <w:lang w:val="en-IN"/>
        </w:rPr>
      </w:pPr>
      <w:r>
        <w:rPr>
          <w:rFonts w:hint="default"/>
          <w:lang w:val="en-IN"/>
        </w:rPr>
        <w:t>Step 3: Push index.html</w:t>
      </w:r>
    </w:p>
    <w:p w14:paraId="5955B828">
      <w:pPr>
        <w:rPr>
          <w:rFonts w:hint="default"/>
          <w:lang w:val="en-IN"/>
        </w:rPr>
      </w:pPr>
      <w:r>
        <w:rPr>
          <w:rFonts w:hint="default"/>
          <w:lang w:val="en-IN"/>
        </w:rPr>
        <w:t>- Push separate index.html in all branches with branch name message in file.</w:t>
      </w:r>
    </w:p>
    <w:p w14:paraId="32E80C84">
      <w:r>
        <w:t xml:space="preserve">Step </w:t>
      </w:r>
      <w:r>
        <w:rPr>
          <w:rFonts w:hint="default"/>
          <w:lang w:val="en-IN"/>
        </w:rPr>
        <w:t>4</w:t>
      </w:r>
      <w:r>
        <w:t>: Install Apache HTTPD</w:t>
      </w:r>
    </w:p>
    <w:p w14:paraId="2DA0E167">
      <w:r>
        <w:rPr>
          <w:rFonts w:hint="default"/>
          <w:lang w:val="en-IN"/>
        </w:rPr>
        <w:t>- Start httpd.</w:t>
      </w:r>
    </w:p>
    <w:p w14:paraId="5A518694"/>
    <w:p w14:paraId="3CF8BFBA">
      <w:pPr>
        <w:rPr>
          <w:rFonts w:hint="default"/>
          <w:b/>
          <w:bCs/>
          <w:color w:val="558ED5" w:themeColor="text2" w:themeTint="99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558ED5" w:themeColor="text2" w:themeTint="99"/>
          <w:lang w:val="en-I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Creating 3 separate jobs for each branch code deployment.</w:t>
      </w:r>
    </w:p>
    <w:p w14:paraId="785020F1">
      <w:pPr>
        <w:numPr>
          <w:ilvl w:val="0"/>
          <w:numId w:val="8"/>
        </w:numPr>
        <w:rPr>
          <w:rFonts w:hint="default"/>
          <w:b/>
          <w:bCs/>
          <w:lang w:val="en-IN"/>
        </w:rPr>
      </w:pPr>
      <w:r>
        <w:rPr>
          <w:b/>
          <w:bCs/>
        </w:rPr>
        <w:t>Create Jenkins Freestyle Job</w:t>
      </w:r>
      <w:r>
        <w:rPr>
          <w:rFonts w:hint="default"/>
          <w:b/>
          <w:bCs/>
          <w:lang w:val="en-IN"/>
        </w:rPr>
        <w:t xml:space="preserve"> for 2025Q1 branch.</w:t>
      </w:r>
    </w:p>
    <w:p w14:paraId="31A8C11F">
      <w:r>
        <w:rPr>
          <w:rFonts w:hint="default"/>
          <w:lang w:val="en-IN"/>
        </w:rPr>
        <w:t>--</w:t>
      </w:r>
      <w:r>
        <w:t xml:space="preserve"> Jenkins Dashboard → New Item</w:t>
      </w:r>
    </w:p>
    <w:p w14:paraId="35B90BD8">
      <w:pPr>
        <w:rPr>
          <w:rFonts w:hint="default"/>
          <w:lang w:val="en-IN"/>
        </w:rPr>
      </w:pPr>
      <w:r>
        <w:rPr>
          <w:rFonts w:hint="default"/>
          <w:lang w:val="en-IN"/>
        </w:rPr>
        <w:t>--</w:t>
      </w:r>
      <w:r>
        <w:t xml:space="preserve"> Job Name: </w:t>
      </w:r>
      <w:r>
        <w:rPr>
          <w:rFonts w:hint="default"/>
          <w:lang w:val="en-IN"/>
        </w:rPr>
        <w:t>2025Q1-job</w:t>
      </w:r>
    </w:p>
    <w:p w14:paraId="1C2B68B7">
      <w:r>
        <w:rPr>
          <w:rFonts w:hint="default"/>
          <w:lang w:val="en-IN"/>
        </w:rPr>
        <w:t>--</w:t>
      </w:r>
      <w:r>
        <w:t xml:space="preserve"> Select Freestyle Project</w:t>
      </w:r>
    </w:p>
    <w:p w14:paraId="33B27519">
      <w:pPr>
        <w:rPr>
          <w:rFonts w:hint="default"/>
          <w:lang w:val="en-IN"/>
        </w:rPr>
      </w:pPr>
      <w:r>
        <w:t>-</w:t>
      </w:r>
      <w:r>
        <w:rPr>
          <w:rFonts w:hint="default"/>
          <w:lang w:val="en-IN"/>
        </w:rPr>
        <w:t>-</w:t>
      </w:r>
      <w:r>
        <w:t xml:space="preserve"> </w:t>
      </w:r>
      <w:r>
        <w:rPr>
          <w:rFonts w:hint="default"/>
          <w:lang w:val="en-IN"/>
        </w:rPr>
        <w:t>configure git repository.</w:t>
      </w:r>
    </w:p>
    <w:p w14:paraId="499C1618">
      <w:pPr>
        <w:rPr>
          <w:rFonts w:hint="default"/>
          <w:lang w:val="en-IN"/>
        </w:rPr>
      </w:pPr>
      <w:r>
        <w:rPr>
          <w:rFonts w:hint="default"/>
          <w:lang w:val="en-IN"/>
        </w:rPr>
        <w:t>-- add branch name</w:t>
      </w:r>
    </w:p>
    <w:p w14:paraId="1A3754D2">
      <w:pPr>
        <w:rPr>
          <w:rFonts w:hint="default"/>
          <w:lang w:val="en-IN"/>
        </w:rPr>
      </w:pPr>
      <w:r>
        <w:t>-</w:t>
      </w:r>
      <w:r>
        <w:rPr>
          <w:rFonts w:hint="default"/>
          <w:lang w:val="en-IN"/>
        </w:rPr>
        <w:t>- Add Build steps:</w:t>
      </w:r>
    </w:p>
    <w:p w14:paraId="2B96963C">
      <w:pPr>
        <w:rPr>
          <w:rFonts w:hint="default"/>
          <w:lang w:val="en-IN"/>
        </w:rPr>
      </w:pPr>
      <w:r>
        <w:rPr>
          <w:rFonts w:hint="default"/>
          <w:lang w:val="en-IN"/>
        </w:rPr>
        <w:t>--execute shell</w:t>
      </w:r>
    </w:p>
    <w:p w14:paraId="31F09733">
      <w:pPr>
        <w:rPr>
          <w:rFonts w:hint="default"/>
          <w:lang w:val="en-IN"/>
        </w:rPr>
      </w:pPr>
      <w:r>
        <w:rPr>
          <w:rFonts w:hint="default"/>
          <w:lang w:val="en-IN"/>
        </w:rPr>
        <w:t>-- rm -rf /var/www/html/*</w:t>
      </w:r>
    </w:p>
    <w:p w14:paraId="0C07B0E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-- cp /mnt/2025Q1-job/index.html /var/www/html/</w:t>
      </w:r>
    </w:p>
    <w:p w14:paraId="1855D035">
      <w:pPr>
        <w:rPr>
          <w:rFonts w:hint="default"/>
          <w:lang w:val="en-IN"/>
        </w:rPr>
      </w:pPr>
      <w:r>
        <w:rPr>
          <w:rFonts w:hint="default"/>
          <w:lang w:val="en-IN"/>
        </w:rPr>
        <w:t>-- Apply --&gt; Save</w:t>
      </w:r>
    </w:p>
    <w:p w14:paraId="0CE38AB8">
      <w:pPr>
        <w:rPr>
          <w:rFonts w:hint="default"/>
          <w:lang w:val="en-IN"/>
        </w:rPr>
      </w:pPr>
      <w:r>
        <w:rPr>
          <w:rFonts w:hint="default"/>
          <w:lang w:val="en-IN"/>
        </w:rPr>
        <w:t>-- Build Job</w:t>
      </w:r>
    </w:p>
    <w:p w14:paraId="792B53B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0685" cy="2620645"/>
            <wp:effectExtent l="0" t="0" r="5715" b="635"/>
            <wp:docPr id="1" name="Picture 1" descr="Screenshot 2025-12-25 17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25 1711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A89A">
      <w:pPr>
        <w:rPr>
          <w:rFonts w:hint="default"/>
          <w:lang w:val="en-IN"/>
        </w:rPr>
      </w:pPr>
    </w:p>
    <w:p w14:paraId="0F76759A">
      <w:pPr>
        <w:rPr>
          <w:rFonts w:hint="default"/>
          <w:lang w:val="en-IN"/>
        </w:rPr>
      </w:pPr>
    </w:p>
    <w:p w14:paraId="1C7CDC7C">
      <w:pPr>
        <w:rPr>
          <w:rFonts w:hint="default"/>
          <w:lang w:val="en-IN"/>
        </w:rPr>
      </w:pPr>
    </w:p>
    <w:p w14:paraId="5813A44F">
      <w:pPr>
        <w:numPr>
          <w:ilvl w:val="0"/>
          <w:numId w:val="8"/>
        </w:numPr>
        <w:rPr>
          <w:rFonts w:hint="default"/>
          <w:b/>
          <w:bCs/>
          <w:lang w:val="en-IN"/>
        </w:rPr>
      </w:pPr>
      <w:r>
        <w:rPr>
          <w:b/>
          <w:bCs/>
        </w:rPr>
        <w:t>Create Jenkins Freestyle Job</w:t>
      </w:r>
      <w:r>
        <w:rPr>
          <w:rFonts w:hint="default"/>
          <w:b/>
          <w:bCs/>
          <w:lang w:val="en-IN"/>
        </w:rPr>
        <w:t xml:space="preserve"> for 2025Q2 branch.</w:t>
      </w:r>
    </w:p>
    <w:p w14:paraId="30C78D45">
      <w:r>
        <w:rPr>
          <w:rFonts w:hint="default"/>
          <w:lang w:val="en-IN"/>
        </w:rPr>
        <w:t>--</w:t>
      </w:r>
      <w:r>
        <w:t xml:space="preserve"> Jenkins Dashboard → New Item</w:t>
      </w:r>
    </w:p>
    <w:p w14:paraId="152FF37C">
      <w:pPr>
        <w:rPr>
          <w:rFonts w:hint="default"/>
          <w:lang w:val="en-IN"/>
        </w:rPr>
      </w:pPr>
      <w:r>
        <w:rPr>
          <w:rFonts w:hint="default"/>
          <w:lang w:val="en-IN"/>
        </w:rPr>
        <w:t>--</w:t>
      </w:r>
      <w:r>
        <w:t xml:space="preserve"> Job Name: </w:t>
      </w:r>
      <w:r>
        <w:rPr>
          <w:rFonts w:hint="default"/>
          <w:lang w:val="en-IN"/>
        </w:rPr>
        <w:t>2025Q2-job</w:t>
      </w:r>
    </w:p>
    <w:p w14:paraId="61555662">
      <w:r>
        <w:rPr>
          <w:rFonts w:hint="default"/>
          <w:lang w:val="en-IN"/>
        </w:rPr>
        <w:t>--</w:t>
      </w:r>
      <w:r>
        <w:t xml:space="preserve"> Select Freestyle Project</w:t>
      </w:r>
    </w:p>
    <w:p w14:paraId="310D6E1F">
      <w:pPr>
        <w:rPr>
          <w:rFonts w:hint="default"/>
          <w:lang w:val="en-IN"/>
        </w:rPr>
      </w:pPr>
      <w:r>
        <w:t>-</w:t>
      </w:r>
      <w:r>
        <w:rPr>
          <w:rFonts w:hint="default"/>
          <w:lang w:val="en-IN"/>
        </w:rPr>
        <w:t>-</w:t>
      </w:r>
      <w:r>
        <w:t xml:space="preserve"> </w:t>
      </w:r>
      <w:r>
        <w:rPr>
          <w:rFonts w:hint="default"/>
          <w:lang w:val="en-IN"/>
        </w:rPr>
        <w:t>configure git repository.</w:t>
      </w:r>
    </w:p>
    <w:p w14:paraId="5FEE9DD4">
      <w:pPr>
        <w:rPr>
          <w:rFonts w:hint="default"/>
          <w:lang w:val="en-IN"/>
        </w:rPr>
      </w:pPr>
      <w:r>
        <w:rPr>
          <w:rFonts w:hint="default"/>
          <w:lang w:val="en-IN"/>
        </w:rPr>
        <w:t>-- add branch name</w:t>
      </w:r>
    </w:p>
    <w:p w14:paraId="01AC5CC4">
      <w:pPr>
        <w:rPr>
          <w:rFonts w:hint="default"/>
          <w:lang w:val="en-IN"/>
        </w:rPr>
      </w:pPr>
      <w:r>
        <w:t>-</w:t>
      </w:r>
      <w:r>
        <w:rPr>
          <w:rFonts w:hint="default"/>
          <w:lang w:val="en-IN"/>
        </w:rPr>
        <w:t>- Add Build steps:</w:t>
      </w:r>
    </w:p>
    <w:p w14:paraId="7613D747">
      <w:pPr>
        <w:rPr>
          <w:rFonts w:hint="default"/>
          <w:lang w:val="en-IN"/>
        </w:rPr>
      </w:pPr>
      <w:r>
        <w:rPr>
          <w:rFonts w:hint="default"/>
          <w:lang w:val="en-IN"/>
        </w:rPr>
        <w:t>--execute shell</w:t>
      </w:r>
    </w:p>
    <w:p w14:paraId="69087917">
      <w:pPr>
        <w:rPr>
          <w:rFonts w:hint="default"/>
          <w:lang w:val="en-IN"/>
        </w:rPr>
      </w:pPr>
      <w:r>
        <w:rPr>
          <w:rFonts w:hint="default"/>
          <w:lang w:val="en-IN"/>
        </w:rPr>
        <w:t>-- rm -rf /var/www/html/*</w:t>
      </w:r>
    </w:p>
    <w:p w14:paraId="0F8196F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-- cp /mnt/2025Q2-job/index.html /var/www/html/</w:t>
      </w:r>
    </w:p>
    <w:p w14:paraId="62209FD4">
      <w:pPr>
        <w:rPr>
          <w:rFonts w:hint="default"/>
          <w:lang w:val="en-IN"/>
        </w:rPr>
      </w:pPr>
      <w:r>
        <w:rPr>
          <w:rFonts w:hint="default"/>
          <w:lang w:val="en-IN"/>
        </w:rPr>
        <w:t>-- Apply --&gt; Save</w:t>
      </w:r>
    </w:p>
    <w:p w14:paraId="355287F5">
      <w:pPr>
        <w:rPr>
          <w:rFonts w:hint="default"/>
          <w:lang w:val="en-IN"/>
        </w:rPr>
      </w:pPr>
      <w:r>
        <w:rPr>
          <w:rFonts w:hint="default"/>
          <w:lang w:val="en-IN"/>
        </w:rPr>
        <w:t>-- Build Job</w:t>
      </w:r>
    </w:p>
    <w:p w14:paraId="289B92B3">
      <w:pPr>
        <w:rPr>
          <w:rFonts w:hint="default"/>
          <w:lang w:val="en-IN"/>
        </w:rPr>
      </w:pPr>
    </w:p>
    <w:p w14:paraId="104AB2C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3860" cy="2746375"/>
            <wp:effectExtent l="0" t="0" r="2540" b="12065"/>
            <wp:docPr id="2" name="Picture 2" descr="Screenshot 2025-12-25 174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25 1741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13CE">
      <w:pPr>
        <w:rPr>
          <w:rFonts w:hint="default"/>
          <w:lang w:val="en-IN"/>
        </w:rPr>
      </w:pPr>
    </w:p>
    <w:p w14:paraId="584A56B3">
      <w:pPr>
        <w:rPr>
          <w:rFonts w:hint="default"/>
          <w:lang w:val="en-IN"/>
        </w:rPr>
      </w:pPr>
    </w:p>
    <w:p w14:paraId="3F2E21BA">
      <w:pPr>
        <w:rPr>
          <w:rFonts w:hint="default"/>
          <w:lang w:val="en-IN"/>
        </w:rPr>
      </w:pPr>
    </w:p>
    <w:p w14:paraId="43C34FAC">
      <w:pPr>
        <w:rPr>
          <w:rFonts w:hint="default"/>
          <w:lang w:val="en-IN"/>
        </w:rPr>
      </w:pPr>
    </w:p>
    <w:p w14:paraId="09093B8B">
      <w:pPr>
        <w:numPr>
          <w:ilvl w:val="0"/>
          <w:numId w:val="8"/>
        </w:numPr>
        <w:rPr>
          <w:rFonts w:hint="default"/>
          <w:b/>
          <w:bCs/>
          <w:lang w:val="en-IN"/>
        </w:rPr>
      </w:pPr>
      <w:r>
        <w:rPr>
          <w:b/>
          <w:bCs/>
        </w:rPr>
        <w:t>Create Jenkins Freestyle Job</w:t>
      </w:r>
      <w:r>
        <w:rPr>
          <w:rFonts w:hint="default"/>
          <w:b/>
          <w:bCs/>
          <w:lang w:val="en-IN"/>
        </w:rPr>
        <w:t xml:space="preserve"> for 2025Q3 branch.</w:t>
      </w:r>
    </w:p>
    <w:p w14:paraId="0BF95CEE">
      <w:r>
        <w:rPr>
          <w:rFonts w:hint="default"/>
          <w:lang w:val="en-IN"/>
        </w:rPr>
        <w:t>--</w:t>
      </w:r>
      <w:r>
        <w:t xml:space="preserve"> Jenkins Dashboard → New Item</w:t>
      </w:r>
    </w:p>
    <w:p w14:paraId="0EA3606A">
      <w:pPr>
        <w:rPr>
          <w:rFonts w:hint="default"/>
          <w:lang w:val="en-IN"/>
        </w:rPr>
      </w:pPr>
      <w:r>
        <w:rPr>
          <w:rFonts w:hint="default"/>
          <w:lang w:val="en-IN"/>
        </w:rPr>
        <w:t>--</w:t>
      </w:r>
      <w:r>
        <w:t xml:space="preserve"> Job Name: </w:t>
      </w:r>
      <w:r>
        <w:rPr>
          <w:rFonts w:hint="default"/>
          <w:lang w:val="en-IN"/>
        </w:rPr>
        <w:t>2025Q3-job</w:t>
      </w:r>
    </w:p>
    <w:p w14:paraId="6594D1CB">
      <w:r>
        <w:rPr>
          <w:rFonts w:hint="default"/>
          <w:lang w:val="en-IN"/>
        </w:rPr>
        <w:t>--</w:t>
      </w:r>
      <w:r>
        <w:t xml:space="preserve"> Select Freestyle Project</w:t>
      </w:r>
    </w:p>
    <w:p w14:paraId="1B583C4B">
      <w:pPr>
        <w:rPr>
          <w:rFonts w:hint="default"/>
          <w:lang w:val="en-IN"/>
        </w:rPr>
      </w:pPr>
      <w:r>
        <w:t>-</w:t>
      </w:r>
      <w:r>
        <w:rPr>
          <w:rFonts w:hint="default"/>
          <w:lang w:val="en-IN"/>
        </w:rPr>
        <w:t>-</w:t>
      </w:r>
      <w:r>
        <w:t xml:space="preserve"> </w:t>
      </w:r>
      <w:r>
        <w:rPr>
          <w:rFonts w:hint="default"/>
          <w:lang w:val="en-IN"/>
        </w:rPr>
        <w:t>configure git repository.</w:t>
      </w:r>
    </w:p>
    <w:p w14:paraId="2DB06D1B">
      <w:pPr>
        <w:rPr>
          <w:rFonts w:hint="default"/>
          <w:lang w:val="en-IN"/>
        </w:rPr>
      </w:pPr>
      <w:r>
        <w:rPr>
          <w:rFonts w:hint="default"/>
          <w:lang w:val="en-IN"/>
        </w:rPr>
        <w:t>-- add branch name</w:t>
      </w:r>
    </w:p>
    <w:p w14:paraId="2F4384D1">
      <w:pPr>
        <w:rPr>
          <w:rFonts w:hint="default"/>
          <w:lang w:val="en-IN"/>
        </w:rPr>
      </w:pPr>
      <w:r>
        <w:t>-</w:t>
      </w:r>
      <w:r>
        <w:rPr>
          <w:rFonts w:hint="default"/>
          <w:lang w:val="en-IN"/>
        </w:rPr>
        <w:t>- Add Build steps:</w:t>
      </w:r>
    </w:p>
    <w:p w14:paraId="2C17B431">
      <w:pPr>
        <w:rPr>
          <w:rFonts w:hint="default"/>
          <w:lang w:val="en-IN"/>
        </w:rPr>
      </w:pPr>
      <w:r>
        <w:rPr>
          <w:rFonts w:hint="default"/>
          <w:lang w:val="en-IN"/>
        </w:rPr>
        <w:t>--execute shell</w:t>
      </w:r>
    </w:p>
    <w:p w14:paraId="66FFC834">
      <w:pPr>
        <w:rPr>
          <w:rFonts w:hint="default"/>
          <w:lang w:val="en-IN"/>
        </w:rPr>
      </w:pPr>
      <w:r>
        <w:rPr>
          <w:rFonts w:hint="default"/>
          <w:lang w:val="en-IN"/>
        </w:rPr>
        <w:t>-- rm -rf /var/www/html/*</w:t>
      </w:r>
    </w:p>
    <w:p w14:paraId="18B9656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-- cp /mnt/2025Q3-job/index.html /var/www/html/</w:t>
      </w:r>
    </w:p>
    <w:p w14:paraId="24E10DF7">
      <w:pPr>
        <w:rPr>
          <w:rFonts w:hint="default"/>
          <w:lang w:val="en-IN"/>
        </w:rPr>
      </w:pPr>
      <w:r>
        <w:rPr>
          <w:rFonts w:hint="default"/>
          <w:lang w:val="en-IN"/>
        </w:rPr>
        <w:t>-- Apply --&gt; Save</w:t>
      </w:r>
    </w:p>
    <w:p w14:paraId="2C843DBB">
      <w:pPr>
        <w:rPr>
          <w:rFonts w:hint="default"/>
          <w:lang w:val="en-IN"/>
        </w:rPr>
      </w:pPr>
      <w:r>
        <w:rPr>
          <w:rFonts w:hint="default"/>
          <w:lang w:val="en-IN"/>
        </w:rPr>
        <w:t>-- Build Job</w:t>
      </w:r>
    </w:p>
    <w:p w14:paraId="62F0674B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3860" cy="2760345"/>
            <wp:effectExtent l="0" t="0" r="2540" b="13335"/>
            <wp:docPr id="3" name="Picture 3" descr="Screenshot 2025-12-25 17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25 1741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92D5">
      <w:pPr>
        <w:rPr>
          <w:rFonts w:hint="default"/>
          <w:lang w:val="en-IN"/>
        </w:rPr>
      </w:pPr>
    </w:p>
    <w:p w14:paraId="75C75B9E"/>
    <w:p w14:paraId="7906E39A">
      <w:r>
        <w:t>Conclusion:</w:t>
      </w:r>
    </w:p>
    <w:p w14:paraId="580F7A9A">
      <w:r>
        <w:t>This assignment demonstrates branch-specific deployment using Jenkins Freestyle job and Apache HTTPD.</w:t>
      </w:r>
    </w:p>
    <w:p w14:paraId="35ED956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F31AF"/>
    <w:multiLevelType w:val="singleLevel"/>
    <w:tmpl w:val="97FF31A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4412280"/>
    <w:multiLevelType w:val="singleLevel"/>
    <w:tmpl w:val="F441228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9A5E34"/>
    <w:rsid w:val="4E87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Rutvik Dhumal</cp:lastModifiedBy>
  <dcterms:modified xsi:type="dcterms:W3CDTF">2026-01-06T10:24:51Z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89069FE1C0D2430A8D59284441CBA889_12</vt:lpwstr>
  </property>
</Properties>
</file>