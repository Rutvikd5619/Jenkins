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A948D3">
      <w:pPr>
        <w:pStyle w:val="2"/>
      </w:pPr>
      <w:r>
        <w:t>Jenkins Assignment: Clone Selected Git Branch Using Pipeline</w:t>
      </w:r>
    </w:p>
    <w:p w14:paraId="0CCE93A3"/>
    <w:p w14:paraId="36864943">
      <w:r>
        <w:t>Objective:</w:t>
      </w:r>
      <w:r>
        <w:br w:type="textWrapping"/>
      </w:r>
      <w:r>
        <w:t>To create a Jenkins Declarative Pipeline job that allows the user to select a Git branch using choice parameters, cleans the workspace, clones the selected branch</w:t>
      </w:r>
      <w:r>
        <w:rPr>
          <w:rFonts w:hint="default"/>
          <w:lang w:val="en-IN"/>
        </w:rPr>
        <w:t xml:space="preserve"> and deploy code in httpd server</w:t>
      </w:r>
      <w:r>
        <w:t>.</w:t>
      </w:r>
    </w:p>
    <w:p w14:paraId="4E8915E4">
      <w:pPr>
        <w:pStyle w:val="3"/>
      </w:pPr>
      <w:r>
        <w:t>Prerequisites</w:t>
      </w:r>
    </w:p>
    <w:p w14:paraId="48A971DF">
      <w:r>
        <w:t>1. Jenkins installed and running</w:t>
      </w:r>
      <w:r>
        <w:br w:type="textWrapping"/>
      </w:r>
      <w:r>
        <w:t>2. Git installed on Jenkins server/agent</w:t>
      </w:r>
    </w:p>
    <w:p w14:paraId="4807EB7F">
      <w:pPr>
        <w:pStyle w:val="3"/>
      </w:pPr>
      <w:r>
        <w:t>Step-by-Step Procedure</w:t>
      </w:r>
    </w:p>
    <w:p w14:paraId="73172CE4">
      <w:r>
        <w:t>1. Login to Jenkins Dashboard.</w:t>
      </w:r>
    </w:p>
    <w:p w14:paraId="599299A2">
      <w:r>
        <w:t>2. Click on 'New Item'.</w:t>
      </w:r>
    </w:p>
    <w:p w14:paraId="43655B6B">
      <w:r>
        <w:t>3. Enter a job name and select 'Pipeline'.</w:t>
      </w:r>
    </w:p>
    <w:p w14:paraId="79A208CE">
      <w:r>
        <w:t>4. Click 'OK'.</w:t>
      </w:r>
    </w:p>
    <w:p w14:paraId="11225221">
      <w:r>
        <w:t>5. Scroll to the 'Pipeline' section.</w:t>
      </w:r>
    </w:p>
    <w:p w14:paraId="38DE5800">
      <w:r>
        <w:t>6. Select 'Pipeline script' as the definition.</w:t>
      </w:r>
    </w:p>
    <w:p w14:paraId="4F1A9423">
      <w:r>
        <w:t>7. Add a choice parameter for branch selection.</w:t>
      </w:r>
    </w:p>
    <w:p w14:paraId="51EFB008">
      <w:r>
        <w:t>8. Add a stage to clean the workspace using cleanWs().</w:t>
      </w:r>
    </w:p>
    <w:p w14:paraId="4D154A2A">
      <w:r>
        <w:t>9. Add a stage to clone the selected Git branch.</w:t>
      </w:r>
    </w:p>
    <w:p w14:paraId="7DFF9FE2">
      <w:pPr>
        <w:rPr>
          <w:rFonts w:hint="default"/>
          <w:lang w:val="en-IN"/>
        </w:rPr>
      </w:pPr>
      <w:r>
        <w:rPr>
          <w:rFonts w:hint="default"/>
          <w:lang w:val="en-IN"/>
        </w:rPr>
        <w:t>10. Add a stage to deploy cloned code in httpd server.</w:t>
      </w:r>
    </w:p>
    <w:p w14:paraId="43E2016C">
      <w:r>
        <w:t>10. Save the job.</w:t>
      </w:r>
    </w:p>
    <w:p w14:paraId="3EA3D07C">
      <w:r>
        <w:t>11. Click 'Build with Parameters'.</w:t>
      </w:r>
    </w:p>
    <w:p w14:paraId="05D8ED68">
      <w:r>
        <w:t>12. Select a branch and click 'Build'.</w:t>
      </w:r>
    </w:p>
    <w:p w14:paraId="6048D53B">
      <w:pPr>
        <w:pStyle w:val="3"/>
        <w:bidi w:val="0"/>
      </w:pPr>
      <w:r>
        <w:t>J</w:t>
      </w:r>
      <w:r>
        <w:rPr>
          <w:rFonts w:hint="default"/>
          <w:lang w:val="en-IN"/>
        </w:rPr>
        <w:t>e</w:t>
      </w:r>
      <w:r>
        <w:t>nkins Pipeline Script</w:t>
      </w:r>
    </w:p>
    <w:p w14:paraId="11344F24">
      <w:pPr>
        <w:rPr/>
      </w:pPr>
      <w:r>
        <w:br w:type="textWrapping"/>
      </w:r>
      <w:r>
        <w:rPr>
          <w:rFonts w:hint="default"/>
          <w:lang w:val="en-US" w:eastAsia="zh-CN"/>
        </w:rPr>
        <w:t>//Create parameters of branch name then clone parameter selected branch and deploy on httpd after build.</w:t>
      </w:r>
    </w:p>
    <w:p w14:paraId="7E519C23">
      <w:pPr>
        <w:rPr>
          <w:rFonts w:hint="default"/>
        </w:rPr>
      </w:pPr>
    </w:p>
    <w:p w14:paraId="06C48DFD">
      <w:pPr>
        <w:rPr>
          <w:rFonts w:hint="default"/>
        </w:rPr>
      </w:pPr>
      <w:r>
        <w:rPr>
          <w:rFonts w:hint="default"/>
          <w:lang w:val="en-US" w:eastAsia="zh-CN"/>
        </w:rPr>
        <w:t>pipeline{</w:t>
      </w:r>
    </w:p>
    <w:p w14:paraId="551E373A">
      <w:pPr>
        <w:rPr>
          <w:rFonts w:hint="default"/>
        </w:rPr>
      </w:pPr>
      <w:r>
        <w:rPr>
          <w:rFonts w:hint="default"/>
          <w:lang w:val="en-US" w:eastAsia="zh-CN"/>
        </w:rPr>
        <w:t>    agent{</w:t>
      </w:r>
    </w:p>
    <w:p w14:paraId="7B2E3E04">
      <w:pPr>
        <w:rPr>
          <w:rFonts w:hint="default"/>
        </w:rPr>
      </w:pPr>
      <w:r>
        <w:rPr>
          <w:rFonts w:hint="default"/>
          <w:lang w:val="en-US" w:eastAsia="zh-CN"/>
        </w:rPr>
        <w:t>        label{</w:t>
      </w:r>
    </w:p>
    <w:p w14:paraId="20A8F50F">
      <w:pPr>
        <w:rPr>
          <w:rFonts w:hint="default"/>
        </w:rPr>
      </w:pPr>
      <w:r>
        <w:rPr>
          <w:rFonts w:hint="default"/>
          <w:lang w:val="en-US" w:eastAsia="zh-CN"/>
        </w:rPr>
        <w:t>            label "slave-1"</w:t>
      </w:r>
    </w:p>
    <w:p w14:paraId="64ED0BDC">
      <w:pPr>
        <w:rPr>
          <w:rFonts w:hint="default"/>
        </w:rPr>
      </w:pPr>
      <w:r>
        <w:rPr>
          <w:rFonts w:hint="default"/>
          <w:lang w:val="en-US" w:eastAsia="zh-CN"/>
        </w:rPr>
        <w:t>            customWorkspace "/mnt/jenkins-slave/repo-clone/"</w:t>
      </w:r>
    </w:p>
    <w:p w14:paraId="3BA80D08">
      <w:pPr>
        <w:rPr>
          <w:rFonts w:hint="default"/>
        </w:rPr>
      </w:pPr>
      <w:r>
        <w:rPr>
          <w:rFonts w:hint="default"/>
          <w:lang w:val="en-US" w:eastAsia="zh-CN"/>
        </w:rPr>
        <w:t>        }</w:t>
      </w:r>
    </w:p>
    <w:p w14:paraId="1CEBD7C1">
      <w:pPr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2FBAAFBB">
      <w:pPr>
        <w:rPr>
          <w:rFonts w:hint="default"/>
        </w:rPr>
      </w:pPr>
      <w:r>
        <w:rPr>
          <w:rFonts w:hint="default"/>
          <w:lang w:val="en-US" w:eastAsia="zh-CN"/>
        </w:rPr>
        <w:t>    parameters{</w:t>
      </w:r>
    </w:p>
    <w:p w14:paraId="75EA6F4D">
      <w:pPr>
        <w:rPr>
          <w:rFonts w:hint="default"/>
        </w:rPr>
      </w:pPr>
      <w:r>
        <w:rPr>
          <w:rFonts w:hint="default"/>
          <w:lang w:val="en-US" w:eastAsia="zh-CN"/>
        </w:rPr>
        <w:t>        choice(name: 'Branch', choices: ['2025Q1','2025Q2','2025Q3'], description: "select branch to clone:")</w:t>
      </w:r>
    </w:p>
    <w:p w14:paraId="12ECC417">
      <w:pPr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6543B1A6">
      <w:pPr>
        <w:rPr/>
      </w:pPr>
    </w:p>
    <w:p w14:paraId="3AD96D89">
      <w:pPr>
        <w:rPr>
          <w:rFonts w:hint="default"/>
        </w:rPr>
      </w:pPr>
      <w:r>
        <w:rPr>
          <w:rFonts w:hint="default"/>
          <w:lang w:val="en-US" w:eastAsia="zh-CN"/>
        </w:rPr>
        <w:t>    stages{</w:t>
      </w:r>
    </w:p>
    <w:p w14:paraId="146A87BB">
      <w:pPr>
        <w:rPr>
          <w:rFonts w:hint="default"/>
        </w:rPr>
      </w:pPr>
      <w:r>
        <w:rPr>
          <w:rFonts w:hint="default"/>
          <w:lang w:val="en-US" w:eastAsia="zh-CN"/>
        </w:rPr>
        <w:t>        stage('clean-wsp'){</w:t>
      </w:r>
    </w:p>
    <w:p w14:paraId="50BABEF3">
      <w:pPr>
        <w:rPr>
          <w:rFonts w:hint="default"/>
        </w:rPr>
      </w:pPr>
      <w:r>
        <w:rPr>
          <w:rFonts w:hint="default"/>
          <w:lang w:val="en-US" w:eastAsia="zh-CN"/>
        </w:rPr>
        <w:t>            steps{</w:t>
      </w:r>
    </w:p>
    <w:p w14:paraId="029CB82D">
      <w:pPr>
        <w:rPr>
          <w:rFonts w:hint="default"/>
        </w:rPr>
      </w:pPr>
      <w:r>
        <w:rPr>
          <w:rFonts w:hint="default"/>
          <w:lang w:val="en-US" w:eastAsia="zh-CN"/>
        </w:rPr>
        <w:t>                cleanWs()</w:t>
      </w:r>
    </w:p>
    <w:p w14:paraId="2DD74BDC">
      <w:pPr>
        <w:rPr>
          <w:rFonts w:hint="default"/>
        </w:rPr>
      </w:pPr>
      <w:r>
        <w:rPr>
          <w:rFonts w:hint="default"/>
          <w:lang w:val="en-US" w:eastAsia="zh-CN"/>
        </w:rPr>
        <w:t>            }</w:t>
      </w:r>
    </w:p>
    <w:p w14:paraId="36F69DC1">
      <w:pPr>
        <w:rPr>
          <w:rFonts w:hint="default"/>
        </w:rPr>
      </w:pPr>
      <w:r>
        <w:rPr>
          <w:rFonts w:hint="default"/>
          <w:lang w:val="en-US" w:eastAsia="zh-CN"/>
        </w:rPr>
        <w:t>        }</w:t>
      </w:r>
    </w:p>
    <w:p w14:paraId="78F03D72">
      <w:pPr>
        <w:rPr>
          <w:rFonts w:hint="default"/>
        </w:rPr>
      </w:pPr>
      <w:r>
        <w:rPr>
          <w:rFonts w:hint="default"/>
          <w:lang w:val="en-US" w:eastAsia="zh-CN"/>
        </w:rPr>
        <w:t>        stage('clone-branch'){</w:t>
      </w:r>
    </w:p>
    <w:p w14:paraId="607370B5">
      <w:pPr>
        <w:rPr>
          <w:rFonts w:hint="default"/>
        </w:rPr>
      </w:pPr>
      <w:r>
        <w:rPr>
          <w:rFonts w:hint="default"/>
          <w:lang w:val="en-US" w:eastAsia="zh-CN"/>
        </w:rPr>
        <w:t>            steps{</w:t>
      </w:r>
    </w:p>
    <w:p w14:paraId="381BB3E1">
      <w:pPr>
        <w:rPr>
          <w:rFonts w:hint="default"/>
        </w:rPr>
      </w:pPr>
      <w:r>
        <w:rPr>
          <w:rFonts w:hint="default"/>
          <w:lang w:val="en-US" w:eastAsia="zh-CN"/>
        </w:rPr>
        <w:t>                git branch: "${params.Branch}", url: 'https://github.com/Rutvikd5619/jenkins-project.git'</w:t>
      </w:r>
    </w:p>
    <w:p w14:paraId="031B4D3E">
      <w:pPr>
        <w:rPr/>
      </w:pPr>
    </w:p>
    <w:p w14:paraId="267868A7">
      <w:pPr>
        <w:rPr>
          <w:rFonts w:hint="default"/>
        </w:rPr>
      </w:pPr>
      <w:r>
        <w:rPr>
          <w:rFonts w:hint="default"/>
          <w:lang w:val="en-US" w:eastAsia="zh-CN"/>
        </w:rPr>
        <w:t>            }</w:t>
      </w:r>
    </w:p>
    <w:p w14:paraId="3EF95A4B">
      <w:pPr>
        <w:rPr>
          <w:rFonts w:hint="default"/>
        </w:rPr>
      </w:pPr>
      <w:r>
        <w:rPr>
          <w:rFonts w:hint="default"/>
          <w:lang w:val="en-US" w:eastAsia="zh-CN"/>
        </w:rPr>
        <w:t>        }</w:t>
      </w:r>
    </w:p>
    <w:p w14:paraId="5FA13061">
      <w:pPr>
        <w:rPr>
          <w:rFonts w:hint="default"/>
        </w:rPr>
      </w:pPr>
      <w:r>
        <w:rPr>
          <w:rFonts w:hint="default"/>
          <w:lang w:val="en-US" w:eastAsia="zh-CN"/>
        </w:rPr>
        <w:t>        stage('deploy'){</w:t>
      </w:r>
    </w:p>
    <w:p w14:paraId="361032BB">
      <w:pPr>
        <w:rPr>
          <w:rFonts w:hint="default"/>
        </w:rPr>
      </w:pPr>
      <w:r>
        <w:rPr>
          <w:rFonts w:hint="default"/>
          <w:lang w:val="en-US" w:eastAsia="zh-CN"/>
        </w:rPr>
        <w:t>            steps{</w:t>
      </w:r>
    </w:p>
    <w:p w14:paraId="491AA3F9">
      <w:pPr>
        <w:rPr>
          <w:rFonts w:hint="default"/>
        </w:rPr>
      </w:pPr>
      <w:r>
        <w:rPr>
          <w:rFonts w:hint="default"/>
          <w:lang w:val="en-US" w:eastAsia="zh-CN"/>
        </w:rPr>
        <w:t>                sh "cp /mnt/jenkins-slave/repo-clone/index.html /var/www/html/"</w:t>
      </w:r>
    </w:p>
    <w:p w14:paraId="53D68EEC">
      <w:pPr>
        <w:rPr>
          <w:rFonts w:hint="default"/>
        </w:rPr>
      </w:pPr>
      <w:r>
        <w:rPr>
          <w:rFonts w:hint="default"/>
          <w:lang w:val="en-US" w:eastAsia="zh-CN"/>
        </w:rPr>
        <w:t>            }</w:t>
      </w:r>
    </w:p>
    <w:p w14:paraId="7A7A8A58">
      <w:pPr>
        <w:rPr>
          <w:rFonts w:hint="default"/>
        </w:rPr>
      </w:pPr>
      <w:r>
        <w:rPr>
          <w:rFonts w:hint="default"/>
          <w:lang w:val="en-US" w:eastAsia="zh-CN"/>
        </w:rPr>
        <w:t>        }</w:t>
      </w:r>
    </w:p>
    <w:p w14:paraId="27050EDF">
      <w:pPr>
        <w:rPr>
          <w:rFonts w:hint="default"/>
        </w:rPr>
      </w:pPr>
      <w:r>
        <w:rPr>
          <w:rFonts w:hint="default"/>
          <w:lang w:val="en-US" w:eastAsia="zh-CN"/>
        </w:rPr>
        <w:t>    }</w:t>
      </w:r>
    </w:p>
    <w:p w14:paraId="44B44EC1">
      <w:pPr>
        <w:rPr/>
      </w:pPr>
    </w:p>
    <w:p w14:paraId="7A6AFF29">
      <w:pPr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1B2ACD5B"/>
    <w:p w14:paraId="08E01F9C">
      <w:pPr>
        <w:rPr>
          <w:b/>
          <w:bCs/>
        </w:rPr>
      </w:pPr>
      <w:r>
        <w:rPr>
          <w:b/>
          <w:bCs/>
        </w:rPr>
        <w:t xml:space="preserve">- Access application via browser: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HYPERLINK "http://&lt;server-public-ip&gt;" </w:instrText>
      </w:r>
      <w:r>
        <w:rPr>
          <w:b/>
          <w:bCs/>
        </w:rPr>
        <w:fldChar w:fldCharType="separate"/>
      </w:r>
      <w:r>
        <w:rPr>
          <w:rStyle w:val="20"/>
          <w:b/>
          <w:bCs/>
        </w:rPr>
        <w:t>http://&lt;server-public-ip&gt;</w:t>
      </w:r>
      <w:r>
        <w:rPr>
          <w:b/>
          <w:bCs/>
        </w:rPr>
        <w:fldChar w:fldCharType="end"/>
      </w:r>
    </w:p>
    <w:p w14:paraId="3C309B36">
      <w:pPr>
        <w:rPr>
          <w:b/>
          <w:bCs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1E4B2A"/>
    <w:rsid w:val="1A273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Rutvik Dhumal</cp:lastModifiedBy>
  <dcterms:modified xsi:type="dcterms:W3CDTF">2026-01-09T12:45:27Z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015C2C687FF24A37870C7F80040E8253_12</vt:lpwstr>
  </property>
</Properties>
</file>